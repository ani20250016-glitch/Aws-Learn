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6C4D4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Backned Deployment (SpringBoot) via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Run using systemctl (Production Method)</w:t>
      </w:r>
    </w:p>
    <w:p w14:paraId="00BB2DC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Today's Activity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_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#17Feb2026@AnkitaSadatpure</w:t>
      </w:r>
    </w:p>
    <w:p w14:paraId="7B6512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Deploy Backend App (Spring Boot)</w:t>
      </w:r>
    </w:p>
    <w:p w14:paraId="13CD87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Run using systemctl (Production Method)</w:t>
      </w:r>
    </w:p>
    <w:p w14:paraId="6A6B2D1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 — Create Server (EC2)</w:t>
      </w:r>
    </w:p>
    <w:p w14:paraId="7074EB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an AWS EC2 instance</w:t>
      </w:r>
    </w:p>
    <w:p w14:paraId="0CA0AE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Choose:</w:t>
      </w:r>
    </w:p>
    <w:p w14:paraId="576D200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Ubuntu 22.04</w:t>
      </w:r>
    </w:p>
    <w:p w14:paraId="5C4307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t2.micro</w:t>
      </w:r>
    </w:p>
    <w:p w14:paraId="6AA7EF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- 20GB storage</w:t>
      </w:r>
    </w:p>
    <w:p w14:paraId="67CD43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Allow ports 22, 8080, 80</w:t>
      </w:r>
    </w:p>
    <w:p w14:paraId="52F99A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Download PEM key</w:t>
      </w:r>
    </w:p>
    <w:p w14:paraId="6FAC843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2 — Connect to Server</w:t>
      </w:r>
    </w:p>
    <w:p w14:paraId="1E313C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ssh -i key.pem ubuntu@YOUR_PUBLIC_IP</w:t>
      </w:r>
    </w:p>
    <w:p w14:paraId="03B3C9F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3 — Install Java and Git</w:t>
      </w:r>
    </w:p>
    <w:p w14:paraId="10C00E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sudo apt update</w:t>
      </w:r>
    </w:p>
    <w:p w14:paraId="0732C1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sudo apt install openjdk-17-jdk git -y</w:t>
      </w:r>
    </w:p>
    <w:p w14:paraId="29BA16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java -version</w:t>
      </w:r>
    </w:p>
    <w:p w14:paraId="0F40F6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4 — Upload Project</w:t>
      </w:r>
    </w:p>
    <w:p w14:paraId="59D174C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Option A — Clone Repo</w:t>
      </w:r>
    </w:p>
    <w:p w14:paraId="075CF7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clone https://github.com/yourrepo/app.git</w:t>
      </w:r>
    </w:p>
    <w:p w14:paraId="717D2D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cd app</w:t>
      </w:r>
    </w:p>
    <w:p w14:paraId="72309E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./mvnw clean package</w:t>
      </w:r>
    </w:p>
    <w:p w14:paraId="7EDA606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Jar generated in:</w:t>
      </w:r>
    </w:p>
    <w:p w14:paraId="345035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target/app.jar</w:t>
      </w:r>
    </w:p>
    <w:p w14:paraId="11EB38B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Option B — Upload Jar</w:t>
      </w:r>
    </w:p>
    <w:p w14:paraId="4C71426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scp -i key.pem app.jar ubuntu@ip:/home/ubuntu/</w:t>
      </w:r>
    </w:p>
    <w:p w14:paraId="7D35CF1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5 — Create Database (RDS)</w:t>
      </w:r>
    </w:p>
    <w:p w14:paraId="4AA10B9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Create database</w:t>
      </w:r>
    </w:p>
    <w:p w14:paraId="1CB9D83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Engine: MySQL </w:t>
      </w:r>
    </w:p>
    <w:p w14:paraId="3CE983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endpoint</w:t>
      </w:r>
    </w:p>
    <w:p w14:paraId="122EEA0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username</w:t>
      </w:r>
    </w:p>
    <w:p w14:paraId="068504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password</w:t>
      </w:r>
    </w:p>
    <w:p w14:paraId="5A0D1E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Dbname</w:t>
      </w:r>
    </w:p>
    <w:p w14:paraId="2C1B1D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6 — Connect Database in Spring Boot</w:t>
      </w:r>
    </w:p>
    <w:p w14:paraId="578896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spring.datasource.url=jdbc:mysql://ENDPOINT:3306/dbname</w:t>
      </w:r>
    </w:p>
    <w:p w14:paraId="57655A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spring.datasource.username=root</w:t>
      </w:r>
    </w:p>
    <w:p w14:paraId="10DC70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spring.datasource.password=password</w:t>
      </w:r>
    </w:p>
    <w:p w14:paraId="6A23793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spring.jpa.hibernate.ddl-auto=update</w:t>
      </w:r>
    </w:p>
    <w:p w14:paraId="3EF2298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7 — Run App (Test Mode)</w:t>
      </w:r>
    </w:p>
    <w:p w14:paraId="0C1347A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java -jar app.jar</w:t>
      </w:r>
    </w:p>
    <w:p w14:paraId="1E7303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browser:</w:t>
      </w:r>
    </w:p>
    <w:p w14:paraId="5D57DE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http://SERVER-IP:8080</w:t>
      </w:r>
    </w:p>
    <w:p w14:paraId="67C4D2E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8 — Run as Service (Production)</w:t>
      </w:r>
    </w:p>
    <w:p w14:paraId="00852F5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Move jar</w:t>
      </w:r>
    </w:p>
    <w:p w14:paraId="4A45A5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sudo mv app.jar /opt/app.jar</w:t>
      </w:r>
    </w:p>
    <w:p w14:paraId="3763760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Create service</w:t>
      </w:r>
    </w:p>
    <w:p w14:paraId="5D88290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sudo nano /etc/systemd/system/backend.service</w:t>
      </w:r>
    </w:p>
    <w:p w14:paraId="02A36A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Paste:</w:t>
      </w:r>
    </w:p>
    <w:p w14:paraId="1E066C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[Unit]</w:t>
      </w:r>
    </w:p>
    <w:p w14:paraId="00EE5F0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Description=Spring Boot Backend</w:t>
      </w:r>
    </w:p>
    <w:p w14:paraId="034FC4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After=network.target</w:t>
      </w:r>
    </w:p>
    <w:p w14:paraId="5C9F47CA">
      <w:pPr>
        <w:rPr>
          <w:rFonts w:hint="default" w:ascii="Times New Roman" w:hAnsi="Times New Roman" w:cs="Times New Roman"/>
          <w:sz w:val="24"/>
          <w:szCs w:val="24"/>
        </w:rPr>
      </w:pPr>
    </w:p>
    <w:p w14:paraId="2849B6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[Service]</w:t>
      </w:r>
    </w:p>
    <w:p w14:paraId="40299C4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User=ubuntu</w:t>
      </w:r>
    </w:p>
    <w:p w14:paraId="2F23ACA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ExecStart=/usr/bin/java -jar /opt/app.jar</w:t>
      </w:r>
    </w:p>
    <w:p w14:paraId="22AB9C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SuccessExitStatus=143</w:t>
      </w:r>
    </w:p>
    <w:p w14:paraId="10DBBC8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Restart=always</w:t>
      </w:r>
    </w:p>
    <w:p w14:paraId="316872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RestartSec=5</w:t>
      </w:r>
    </w:p>
    <w:p w14:paraId="0FDA5A5B">
      <w:pPr>
        <w:rPr>
          <w:rFonts w:hint="default" w:ascii="Times New Roman" w:hAnsi="Times New Roman" w:cs="Times New Roman"/>
          <w:sz w:val="24"/>
          <w:szCs w:val="24"/>
        </w:rPr>
      </w:pPr>
    </w:p>
    <w:p w14:paraId="33B7629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[Install]</w:t>
      </w:r>
    </w:p>
    <w:p w14:paraId="4D80FF8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WantedBy=multi-user.target</w:t>
      </w:r>
    </w:p>
    <w:p w14:paraId="2B393E5A">
      <w:pPr>
        <w:rPr>
          <w:rFonts w:hint="default" w:ascii="Times New Roman" w:hAnsi="Times New Roman" w:cs="Times New Roman"/>
          <w:sz w:val="24"/>
          <w:szCs w:val="24"/>
        </w:rPr>
      </w:pPr>
    </w:p>
    <w:p w14:paraId="1913060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Enable service</w:t>
      </w:r>
    </w:p>
    <w:p w14:paraId="4F6EC1F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sudo systemctl daemon-reload</w:t>
      </w:r>
    </w:p>
    <w:p w14:paraId="2B208D7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sudo systemctl start backend</w:t>
      </w:r>
    </w:p>
    <w:p w14:paraId="5B7F733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sudo systemctl enable backend</w:t>
      </w:r>
    </w:p>
    <w:p w14:paraId="3E4B837D">
      <w:pPr>
        <w:rPr>
          <w:rFonts w:hint="default" w:ascii="Times New Roman" w:hAnsi="Times New Roman" w:cs="Times New Roman"/>
          <w:sz w:val="24"/>
          <w:szCs w:val="24"/>
        </w:rPr>
      </w:pPr>
    </w:p>
    <w:p w14:paraId="4AF7CFC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Check status</w:t>
      </w:r>
    </w:p>
    <w:p w14:paraId="53275A0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sudo systemctl status backend</w:t>
      </w:r>
    </w:p>
    <w:p w14:paraId="369F4FD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9 — Open Port</w:t>
      </w:r>
    </w:p>
    <w:p w14:paraId="28C6DA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sudo ufw allow 8080</w:t>
      </w:r>
    </w:p>
    <w:p w14:paraId="2726C45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10 — Access App</w:t>
      </w:r>
    </w:p>
    <w:p w14:paraId="28EFE7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http://EC2-IP:8080</w:t>
      </w:r>
    </w:p>
    <w:p w14:paraId="4CBA614B">
      <w:pPr>
        <w:rPr>
          <w:rFonts w:hint="default" w:ascii="Times New Roman" w:hAnsi="Times New Roman" w:cs="Times New Roman"/>
          <w:sz w:val="24"/>
          <w:szCs w:val="24"/>
        </w:rPr>
      </w:pPr>
    </w:p>
    <w:p w14:paraId="54AED7D1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40172B"/>
    <w:rsid w:val="35B16527"/>
    <w:rsid w:val="3AC9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ankita sadatpure</cp:lastModifiedBy>
  <dcterms:modified xsi:type="dcterms:W3CDTF">2026-02-17T11:11:11Z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CCDEE37DCD664F658745EAA897AE176A_13</vt:lpwstr>
  </property>
</Properties>
</file>