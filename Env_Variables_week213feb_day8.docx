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ECD53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90120A7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13#Feb2026@AnkitaSadatpure</w:t>
      </w:r>
      <w:bookmarkStart w:id="0" w:name="_GoBack"/>
      <w:bookmarkEnd w:id="0"/>
    </w:p>
    <w:p w14:paraId="2D4CFC12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Services Used</w:t>
      </w:r>
    </w:p>
    <w:p w14:paraId="404501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Amazon Web Services (AWS)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EC2 (Elastic Compute Cloud)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Elastic Beanstalk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IAM Roles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Environment Variables</w:t>
      </w:r>
    </w:p>
    <w:p w14:paraId="6C72BCFD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Implementation — EC2 Setup</w:t>
      </w:r>
    </w:p>
    <w:p w14:paraId="40C364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Connected to EC2 instance using SSH.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2. Created environment variables using export command.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3. Ran application using those variables.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4. Configured persistent variables inside ~/.bashrc file.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Example Commands: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export DB_PASS=mydbpassword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export JWT_SECRET=mytoken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java -jar app.jar</w:t>
      </w:r>
    </w:p>
    <w:p w14:paraId="3771C70D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Implementation — Elastic Beanstalk Setup</w:t>
      </w:r>
    </w:p>
    <w:p w14:paraId="661008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Opened AWS Console.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2. Navigated to Elastic Beanstalk environment.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3. Opened Configuration → Software section.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4. Added environment properties.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5. Applied changes and restarted environment.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Example Variables: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DB_PASS = mydbpassword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JWT_SECRET = mytoken</w:t>
      </w:r>
    </w:p>
    <w:p w14:paraId="76211B02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Application Integration</w:t>
      </w:r>
    </w:p>
    <w:p w14:paraId="3AC58A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Applications access environment variables using system environment APIs.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Java: System.getenv("DB_PASS")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8F1EAB"/>
    <w:rsid w:val="0EF44B98"/>
    <w:rsid w:val="145F42FA"/>
    <w:rsid w:val="1579145B"/>
    <w:rsid w:val="35CD4609"/>
    <w:rsid w:val="4E331BD9"/>
    <w:rsid w:val="61B606DC"/>
    <w:rsid w:val="73FF61DE"/>
    <w:rsid w:val="78D2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ankita sadatpure</cp:lastModifiedBy>
  <dcterms:modified xsi:type="dcterms:W3CDTF">2026-02-13T10:28:21Z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D7E88AB718AE49ECA1A31AFD2A2E3A77_13</vt:lpwstr>
  </property>
</Properties>
</file>